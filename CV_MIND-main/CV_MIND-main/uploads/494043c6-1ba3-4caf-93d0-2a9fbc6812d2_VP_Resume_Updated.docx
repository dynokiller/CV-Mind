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0D4A9" w14:textId="77777777" w:rsidR="003B0BA6" w:rsidRPr="00B43230" w:rsidRDefault="001A34E7" w:rsidP="00B43230">
      <w:pPr>
        <w:pStyle w:val="Heading2"/>
        <w:spacing w:before="0" w:line="240" w:lineRule="auto"/>
        <w:jc w:val="center"/>
        <w:rPr>
          <w:rFonts w:ascii="Times New Roman" w:hAnsi="Times New Roman" w:cs="Times New Roman"/>
          <w:color w:val="000000" w:themeColor="text1"/>
          <w:sz w:val="32"/>
          <w:szCs w:val="32"/>
          <w:u w:val="single"/>
        </w:rPr>
      </w:pPr>
      <w:r w:rsidRPr="00B43230">
        <w:rPr>
          <w:rFonts w:ascii="Times New Roman" w:hAnsi="Times New Roman" w:cs="Times New Roman"/>
          <w:color w:val="000000" w:themeColor="text1"/>
          <w:sz w:val="32"/>
          <w:szCs w:val="32"/>
          <w:u w:val="single"/>
        </w:rPr>
        <w:t>Parikh Vishva Paragkumar</w:t>
      </w:r>
    </w:p>
    <w:p w14:paraId="0C1B2972" w14:textId="090CBF55" w:rsidR="003B0BA6" w:rsidRPr="00D64C0D" w:rsidRDefault="00B43230" w:rsidP="00B43230">
      <w:pPr>
        <w:spacing w:after="0" w:line="240" w:lineRule="auto"/>
        <w:ind w:leftChars="100" w:left="220" w:firstLineChars="850" w:firstLine="20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Contact: </w:t>
      </w:r>
      <w:r w:rsidR="001A34E7" w:rsidRPr="00D64C0D">
        <w:rPr>
          <w:rFonts w:ascii="Times New Roman" w:hAnsi="Times New Roman" w:cs="Times New Roman"/>
          <w:sz w:val="24"/>
          <w:szCs w:val="24"/>
        </w:rPr>
        <w:t>+91 7575053456</w:t>
      </w:r>
      <w:r w:rsidR="00D64C0D">
        <w:rPr>
          <w:rFonts w:ascii="Times New Roman" w:hAnsi="Times New Roman" w:cs="Times New Roman"/>
          <w:sz w:val="24"/>
          <w:szCs w:val="24"/>
        </w:rPr>
        <w:t xml:space="preserve"> |</w:t>
      </w:r>
      <w:r w:rsidR="001A34E7" w:rsidRPr="00D64C0D">
        <w:rPr>
          <w:rFonts w:ascii="Times New Roman" w:hAnsi="Times New Roman" w:cs="Times New Roman"/>
          <w:sz w:val="24"/>
          <w:szCs w:val="24"/>
        </w:rPr>
        <w:t xml:space="preserve"> E-mail: </w:t>
      </w:r>
      <w:hyperlink r:id="rId8" w:history="1">
        <w:r w:rsidR="001A34E7" w:rsidRPr="00D64C0D">
          <w:rPr>
            <w:rStyle w:val="Hyperlink"/>
            <w:rFonts w:ascii="Times New Roman" w:hAnsi="Times New Roman" w:cs="Times New Roman"/>
            <w:sz w:val="24"/>
            <w:szCs w:val="24"/>
          </w:rPr>
          <w:t>vishvaparikh.contact@gmail.com</w:t>
        </w:r>
      </w:hyperlink>
    </w:p>
    <w:p w14:paraId="05B07C5C" w14:textId="77777777" w:rsidR="003B0BA6" w:rsidRPr="00D64C0D" w:rsidRDefault="001A34E7" w:rsidP="00B43230">
      <w:pPr>
        <w:pBdr>
          <w:bottom w:val="single" w:sz="18" w:space="1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64C0D">
        <w:rPr>
          <w:rFonts w:ascii="Times New Roman" w:hAnsi="Times New Roman" w:cs="Times New Roman"/>
          <w:sz w:val="24"/>
          <w:szCs w:val="24"/>
        </w:rPr>
        <w:br/>
      </w:r>
      <w:r w:rsidRPr="00D64C0D">
        <w:rPr>
          <w:rFonts w:ascii="Times New Roman" w:hAnsi="Times New Roman" w:cs="Times New Roman"/>
          <w:b/>
          <w:bCs/>
          <w:sz w:val="24"/>
          <w:szCs w:val="24"/>
        </w:rPr>
        <w:t>OBJECTIVE</w:t>
      </w:r>
    </w:p>
    <w:p w14:paraId="5E9F7CAF" w14:textId="2821EB4A" w:rsidR="003B0BA6" w:rsidRPr="00D64C0D" w:rsidRDefault="00C72398" w:rsidP="00B43230">
      <w:pPr>
        <w:spacing w:after="24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223F">
        <w:rPr>
          <w:rFonts w:ascii="Times New Roman" w:hAnsi="Times New Roman" w:cs="Times New Roman"/>
          <w:sz w:val="24"/>
          <w:szCs w:val="24"/>
        </w:rPr>
        <w:t>A m</w:t>
      </w:r>
      <w:r w:rsidR="001A34E7" w:rsidRPr="0050223F">
        <w:rPr>
          <w:rFonts w:ascii="Times New Roman" w:hAnsi="Times New Roman" w:cs="Times New Roman"/>
          <w:sz w:val="24"/>
          <w:szCs w:val="24"/>
        </w:rPr>
        <w:t xml:space="preserve">otivated and detail-oriented </w:t>
      </w:r>
      <w:r w:rsidRPr="0050223F">
        <w:rPr>
          <w:rFonts w:ascii="Times New Roman" w:hAnsi="Times New Roman" w:cs="Times New Roman"/>
          <w:sz w:val="24"/>
          <w:szCs w:val="24"/>
        </w:rPr>
        <w:t xml:space="preserve">final year undergrad student with a </w:t>
      </w:r>
      <w:r w:rsidR="001A34E7" w:rsidRPr="0050223F">
        <w:rPr>
          <w:rFonts w:ascii="Times New Roman" w:hAnsi="Times New Roman" w:cs="Times New Roman"/>
          <w:sz w:val="24"/>
          <w:szCs w:val="24"/>
        </w:rPr>
        <w:t>strong foundation in Artificial Intelligence, Cybersecurity, IoT-based</w:t>
      </w:r>
      <w:r w:rsidRPr="0050223F">
        <w:rPr>
          <w:rFonts w:ascii="Times New Roman" w:hAnsi="Times New Roman" w:cs="Times New Roman"/>
          <w:sz w:val="24"/>
          <w:szCs w:val="24"/>
        </w:rPr>
        <w:t xml:space="preserve"> systems </w:t>
      </w:r>
      <w:r w:rsidR="001A34E7" w:rsidRPr="0050223F">
        <w:rPr>
          <w:rFonts w:ascii="Times New Roman" w:hAnsi="Times New Roman" w:cs="Times New Roman"/>
          <w:sz w:val="24"/>
          <w:szCs w:val="24"/>
        </w:rPr>
        <w:t>and Software Development</w:t>
      </w:r>
      <w:r w:rsidRPr="0050223F">
        <w:rPr>
          <w:rFonts w:ascii="Times New Roman" w:hAnsi="Times New Roman" w:cs="Times New Roman"/>
          <w:sz w:val="24"/>
          <w:szCs w:val="24"/>
        </w:rPr>
        <w:t xml:space="preserve"> is currently seeking admission to the</w:t>
      </w:r>
      <w:r w:rsidR="001A34E7" w:rsidRPr="0050223F">
        <w:rPr>
          <w:rFonts w:ascii="Times New Roman" w:hAnsi="Times New Roman" w:cs="Times New Roman"/>
          <w:sz w:val="24"/>
          <w:szCs w:val="24"/>
        </w:rPr>
        <w:t xml:space="preserve"> master’s program in </w:t>
      </w:r>
      <w:r w:rsidR="00FE578E" w:rsidRPr="0050223F">
        <w:rPr>
          <w:rFonts w:ascii="Times New Roman" w:hAnsi="Times New Roman" w:cs="Times New Roman"/>
          <w:sz w:val="24"/>
          <w:szCs w:val="24"/>
        </w:rPr>
        <w:t xml:space="preserve">Computer Science </w:t>
      </w:r>
      <w:r w:rsidR="001A34E7" w:rsidRPr="0050223F">
        <w:rPr>
          <w:rFonts w:ascii="Times New Roman" w:hAnsi="Times New Roman" w:cs="Times New Roman"/>
          <w:sz w:val="24"/>
          <w:szCs w:val="24"/>
        </w:rPr>
        <w:t xml:space="preserve">at your reputed university to hone my skills in </w:t>
      </w:r>
      <w:r w:rsidR="00FE578E" w:rsidRPr="0050223F">
        <w:rPr>
          <w:rFonts w:ascii="Times New Roman" w:hAnsi="Times New Roman" w:cs="Times New Roman"/>
          <w:sz w:val="24"/>
          <w:szCs w:val="24"/>
        </w:rPr>
        <w:t>technical proficiency</w:t>
      </w:r>
      <w:r w:rsidR="001A34E7" w:rsidRPr="0050223F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77F264F" w14:textId="77777777" w:rsidR="003B0BA6" w:rsidRPr="00D64C0D" w:rsidRDefault="001A34E7" w:rsidP="00B43230">
      <w:pPr>
        <w:pStyle w:val="Heading2"/>
        <w:pBdr>
          <w:bottom w:val="single" w:sz="18" w:space="0" w:color="auto"/>
        </w:pBdr>
        <w:spacing w:before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64C0D">
        <w:rPr>
          <w:rFonts w:ascii="Times New Roman" w:hAnsi="Times New Roman" w:cs="Times New Roman"/>
          <w:color w:val="000000" w:themeColor="text1"/>
          <w:sz w:val="24"/>
          <w:szCs w:val="24"/>
        </w:rPr>
        <w:t>EDUCATION</w:t>
      </w:r>
    </w:p>
    <w:p w14:paraId="718C719C" w14:textId="53C6EEC0" w:rsidR="00B43230" w:rsidRPr="00B43230" w:rsidRDefault="001A34E7" w:rsidP="00B43230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43230">
        <w:rPr>
          <w:rFonts w:ascii="Times New Roman" w:hAnsi="Times New Roman" w:cs="Times New Roman"/>
          <w:b/>
          <w:bCs/>
          <w:sz w:val="24"/>
          <w:szCs w:val="24"/>
        </w:rPr>
        <w:t xml:space="preserve">Ganpat University </w:t>
      </w:r>
      <w:r w:rsidR="00B43230" w:rsidRPr="00B43230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          </w:t>
      </w:r>
      <w:r w:rsidR="00B43230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</w:t>
      </w:r>
      <w:r w:rsidR="00B43230" w:rsidRPr="00B43230">
        <w:rPr>
          <w:rFonts w:ascii="Times New Roman" w:hAnsi="Times New Roman" w:cs="Times New Roman"/>
          <w:b/>
          <w:bCs/>
          <w:sz w:val="24"/>
          <w:szCs w:val="24"/>
        </w:rPr>
        <w:t xml:space="preserve"> Aug 2022 – Jun 2026</w:t>
      </w:r>
    </w:p>
    <w:p w14:paraId="5639870A" w14:textId="6F04059A" w:rsidR="003B0BA6" w:rsidRPr="00D64C0D" w:rsidRDefault="001A34E7" w:rsidP="00B4323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64C0D">
        <w:rPr>
          <w:rFonts w:ascii="Times New Roman" w:hAnsi="Times New Roman" w:cs="Times New Roman"/>
          <w:sz w:val="24"/>
          <w:szCs w:val="24"/>
        </w:rPr>
        <w:t>B</w:t>
      </w:r>
      <w:r w:rsidR="00B43230">
        <w:rPr>
          <w:rFonts w:ascii="Times New Roman" w:hAnsi="Times New Roman" w:cs="Times New Roman"/>
          <w:sz w:val="24"/>
          <w:szCs w:val="24"/>
        </w:rPr>
        <w:t xml:space="preserve">achelor of </w:t>
      </w:r>
      <w:r w:rsidRPr="00D64C0D">
        <w:rPr>
          <w:rFonts w:ascii="Times New Roman" w:hAnsi="Times New Roman" w:cs="Times New Roman"/>
          <w:sz w:val="24"/>
          <w:szCs w:val="24"/>
        </w:rPr>
        <w:t>Tech</w:t>
      </w:r>
      <w:r w:rsidR="00B43230">
        <w:rPr>
          <w:rFonts w:ascii="Times New Roman" w:hAnsi="Times New Roman" w:cs="Times New Roman"/>
          <w:sz w:val="24"/>
          <w:szCs w:val="24"/>
        </w:rPr>
        <w:t>nology</w:t>
      </w:r>
      <w:r w:rsidRPr="00D64C0D">
        <w:rPr>
          <w:rFonts w:ascii="Times New Roman" w:hAnsi="Times New Roman" w:cs="Times New Roman"/>
          <w:sz w:val="24"/>
          <w:szCs w:val="24"/>
        </w:rPr>
        <w:t xml:space="preserve"> in Computer Science (Cybersecurity)                                                                         </w:t>
      </w:r>
    </w:p>
    <w:p w14:paraId="77FE7B52" w14:textId="28B31DF4" w:rsidR="003B0BA6" w:rsidRPr="007F1900" w:rsidRDefault="001A34E7" w:rsidP="00B43230">
      <w:pPr>
        <w:spacing w:after="24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F1900">
        <w:rPr>
          <w:rFonts w:ascii="Times New Roman" w:hAnsi="Times New Roman" w:cs="Times New Roman"/>
          <w:b/>
          <w:bCs/>
          <w:sz w:val="24"/>
          <w:szCs w:val="24"/>
        </w:rPr>
        <w:t>CGPA: 8.59 (till Sem 6)</w:t>
      </w:r>
    </w:p>
    <w:p w14:paraId="78CE002E" w14:textId="77777777" w:rsidR="003B0BA6" w:rsidRPr="00D64C0D" w:rsidRDefault="001A34E7" w:rsidP="007F1900">
      <w:pPr>
        <w:pStyle w:val="Heading2"/>
        <w:pBdr>
          <w:bottom w:val="single" w:sz="18" w:space="0" w:color="auto"/>
        </w:pBdr>
        <w:spacing w:before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64C0D">
        <w:rPr>
          <w:rFonts w:ascii="Times New Roman" w:hAnsi="Times New Roman" w:cs="Times New Roman"/>
          <w:color w:val="000000" w:themeColor="text1"/>
          <w:sz w:val="24"/>
          <w:szCs w:val="24"/>
        </w:rPr>
        <w:t>EXPERIENCE</w:t>
      </w:r>
    </w:p>
    <w:p w14:paraId="11E9ED9C" w14:textId="4D7E0A2C" w:rsidR="003B0BA6" w:rsidRPr="00D64C0D" w:rsidRDefault="001A34E7" w:rsidP="00B4323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F1900">
        <w:rPr>
          <w:rFonts w:ascii="Times New Roman" w:hAnsi="Times New Roman" w:cs="Times New Roman"/>
          <w:b/>
          <w:bCs/>
          <w:sz w:val="24"/>
          <w:szCs w:val="24"/>
        </w:rPr>
        <w:t>iBhavan | Ahmedabad</w:t>
      </w:r>
      <w:r w:rsidR="007F1900">
        <w:rPr>
          <w:rFonts w:ascii="Times New Roman" w:hAnsi="Times New Roman" w:cs="Times New Roman"/>
          <w:sz w:val="24"/>
          <w:szCs w:val="24"/>
        </w:rPr>
        <w:t xml:space="preserve"> </w:t>
      </w:r>
      <w:r w:rsidR="007F1900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                                         </w:t>
      </w:r>
      <w:r w:rsidR="007F1900" w:rsidRPr="00D64C0D">
        <w:rPr>
          <w:rFonts w:ascii="Times New Roman" w:hAnsi="Times New Roman" w:cs="Times New Roman"/>
          <w:b/>
          <w:bCs/>
          <w:sz w:val="24"/>
          <w:szCs w:val="24"/>
        </w:rPr>
        <w:t>Jun 2024 – Jul 2024</w:t>
      </w:r>
    </w:p>
    <w:p w14:paraId="564D27C0" w14:textId="48BD43BD" w:rsidR="003B0BA6" w:rsidRPr="007F1900" w:rsidRDefault="001A34E7" w:rsidP="00B43230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F1900">
        <w:rPr>
          <w:rFonts w:ascii="Times New Roman" w:hAnsi="Times New Roman" w:cs="Times New Roman"/>
          <w:b/>
          <w:bCs/>
          <w:sz w:val="24"/>
          <w:szCs w:val="24"/>
        </w:rPr>
        <w:t xml:space="preserve">Intern                                                                                                                        </w:t>
      </w:r>
    </w:p>
    <w:p w14:paraId="68FAE5C9" w14:textId="399A866F" w:rsidR="003B0BA6" w:rsidRPr="007F1900" w:rsidRDefault="001A34E7" w:rsidP="007F1900">
      <w:pPr>
        <w:pStyle w:val="ListParagraph"/>
        <w:numPr>
          <w:ilvl w:val="0"/>
          <w:numId w:val="10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7F1900">
        <w:rPr>
          <w:rFonts w:ascii="Times New Roman" w:hAnsi="Times New Roman" w:cs="Times New Roman"/>
          <w:sz w:val="24"/>
          <w:szCs w:val="24"/>
        </w:rPr>
        <w:t>Developed a full-stack secure web project (PHP, HTML/CSS, XAMPP, MySQL) with Booking and Invoice modules.</w:t>
      </w:r>
    </w:p>
    <w:p w14:paraId="7C4E4594" w14:textId="1321625A" w:rsidR="003B0BA6" w:rsidRPr="007F1900" w:rsidRDefault="001A34E7" w:rsidP="007F1900">
      <w:pPr>
        <w:pStyle w:val="ListParagraph"/>
        <w:numPr>
          <w:ilvl w:val="0"/>
          <w:numId w:val="10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7F1900">
        <w:rPr>
          <w:rFonts w:ascii="Times New Roman" w:hAnsi="Times New Roman" w:cs="Times New Roman"/>
          <w:sz w:val="24"/>
          <w:szCs w:val="24"/>
        </w:rPr>
        <w:t xml:space="preserve">Conducted cybersecurity labs with OWASP WEBGOAT, Burp Suite, </w:t>
      </w:r>
      <w:r w:rsidR="007F1900">
        <w:rPr>
          <w:rFonts w:ascii="Times New Roman" w:hAnsi="Times New Roman" w:cs="Times New Roman"/>
          <w:sz w:val="24"/>
          <w:szCs w:val="24"/>
        </w:rPr>
        <w:t xml:space="preserve">and </w:t>
      </w:r>
      <w:r w:rsidRPr="007F1900">
        <w:rPr>
          <w:rFonts w:ascii="Times New Roman" w:hAnsi="Times New Roman" w:cs="Times New Roman"/>
          <w:sz w:val="24"/>
          <w:szCs w:val="24"/>
        </w:rPr>
        <w:t>Nmap on live targets.</w:t>
      </w:r>
    </w:p>
    <w:p w14:paraId="0D03E228" w14:textId="210D37C6" w:rsidR="003B0BA6" w:rsidRPr="007F1900" w:rsidRDefault="007F1900" w:rsidP="007F1900">
      <w:pPr>
        <w:pStyle w:val="ListParagraph"/>
        <w:numPr>
          <w:ilvl w:val="0"/>
          <w:numId w:val="10"/>
        </w:numPr>
        <w:spacing w:after="12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7F1900">
        <w:rPr>
          <w:rFonts w:ascii="Times New Roman" w:hAnsi="Times New Roman" w:cs="Times New Roman"/>
          <w:sz w:val="24"/>
          <w:szCs w:val="24"/>
        </w:rPr>
        <w:t>I studied</w:t>
      </w:r>
      <w:r w:rsidR="001A34E7" w:rsidRPr="007F1900">
        <w:rPr>
          <w:rFonts w:ascii="Times New Roman" w:hAnsi="Times New Roman" w:cs="Times New Roman"/>
          <w:sz w:val="24"/>
          <w:szCs w:val="24"/>
        </w:rPr>
        <w:t xml:space="preserve"> OWASP Top 10 vulnerabilities and resolved CSS/UI bugs for real-time validation and personalization.</w:t>
      </w:r>
    </w:p>
    <w:p w14:paraId="6907D7EB" w14:textId="41FE658E" w:rsidR="003B0BA6" w:rsidRPr="00D64C0D" w:rsidRDefault="001A34E7" w:rsidP="00B4323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F1900">
        <w:rPr>
          <w:rFonts w:ascii="Times New Roman" w:hAnsi="Times New Roman" w:cs="Times New Roman"/>
          <w:b/>
          <w:bCs/>
          <w:sz w:val="24"/>
          <w:szCs w:val="24"/>
        </w:rPr>
        <w:t>G</w:t>
      </w:r>
      <w:r w:rsidR="007F1900" w:rsidRPr="007F1900">
        <w:rPr>
          <w:rFonts w:ascii="Times New Roman" w:hAnsi="Times New Roman" w:cs="Times New Roman"/>
          <w:b/>
          <w:bCs/>
          <w:sz w:val="24"/>
          <w:szCs w:val="24"/>
        </w:rPr>
        <w:t>anpat University</w:t>
      </w:r>
      <w:r w:rsidRPr="007F1900">
        <w:rPr>
          <w:rFonts w:ascii="Times New Roman" w:hAnsi="Times New Roman" w:cs="Times New Roman"/>
          <w:b/>
          <w:bCs/>
          <w:sz w:val="24"/>
          <w:szCs w:val="24"/>
        </w:rPr>
        <w:t xml:space="preserve"> Winter Student Research</w:t>
      </w:r>
      <w:r w:rsidR="007F1900" w:rsidRPr="007F1900">
        <w:rPr>
          <w:rFonts w:ascii="Times New Roman" w:hAnsi="Times New Roman" w:cs="Times New Roman"/>
          <w:b/>
          <w:bCs/>
          <w:sz w:val="24"/>
          <w:szCs w:val="24"/>
        </w:rPr>
        <w:t xml:space="preserve">            </w:t>
      </w:r>
      <w:r w:rsidRPr="007F1900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</w:t>
      </w:r>
      <w:r w:rsidR="007F1900" w:rsidRPr="007F1900">
        <w:rPr>
          <w:rFonts w:ascii="Times New Roman" w:hAnsi="Times New Roman" w:cs="Times New Roman"/>
          <w:b/>
          <w:bCs/>
          <w:sz w:val="24"/>
          <w:szCs w:val="24"/>
        </w:rPr>
        <w:t xml:space="preserve">         </w:t>
      </w:r>
      <w:r w:rsidR="007F1900">
        <w:rPr>
          <w:rFonts w:ascii="Times New Roman" w:hAnsi="Times New Roman" w:cs="Times New Roman"/>
          <w:b/>
          <w:bCs/>
          <w:sz w:val="24"/>
          <w:szCs w:val="24"/>
        </w:rPr>
        <w:t xml:space="preserve">     </w:t>
      </w:r>
      <w:r w:rsidR="007F1900" w:rsidRPr="007F1900"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  <w:r w:rsidRPr="00D64C0D">
        <w:rPr>
          <w:rFonts w:ascii="Times New Roman" w:hAnsi="Times New Roman" w:cs="Times New Roman"/>
          <w:b/>
          <w:bCs/>
          <w:sz w:val="24"/>
          <w:szCs w:val="24"/>
        </w:rPr>
        <w:t>Jan 2024 – Mar 2024</w:t>
      </w:r>
    </w:p>
    <w:p w14:paraId="6CF345D5" w14:textId="38D4313B" w:rsidR="003B0BA6" w:rsidRPr="007F1900" w:rsidRDefault="001A34E7" w:rsidP="00B43230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F1900">
        <w:rPr>
          <w:rFonts w:ascii="Times New Roman" w:hAnsi="Times New Roman" w:cs="Times New Roman"/>
          <w:b/>
          <w:bCs/>
          <w:sz w:val="24"/>
          <w:szCs w:val="24"/>
        </w:rPr>
        <w:t xml:space="preserve">Research Assistant </w:t>
      </w:r>
    </w:p>
    <w:p w14:paraId="171B4321" w14:textId="77777777" w:rsidR="00FE578E" w:rsidRPr="0050223F" w:rsidRDefault="00FE578E" w:rsidP="0050223F">
      <w:pPr>
        <w:numPr>
          <w:ilvl w:val="0"/>
          <w:numId w:val="14"/>
        </w:numPr>
        <w:spacing w:after="0" w:line="240" w:lineRule="auto"/>
        <w:ind w:left="360"/>
        <w:jc w:val="both"/>
        <w:rPr>
          <w:sz w:val="24"/>
          <w:szCs w:val="24"/>
        </w:rPr>
      </w:pPr>
      <w:r w:rsidRPr="0050223F">
        <w:rPr>
          <w:rFonts w:ascii="Times New Roman" w:eastAsia="Times New Roman" w:hAnsi="Times New Roman" w:cs="Times New Roman"/>
          <w:color w:val="000000"/>
          <w:sz w:val="24"/>
          <w:szCs w:val="24"/>
        </w:rPr>
        <w:t>Developed a Smart Plant Monitor system integrating IoT sensors (soil moisture, temperature, humidity, light) with AI-driven analytics to support sustainable agriculture. Implemented real-time data collection and cloud processing, and built AI models to predict watering needs, identify plant stress, and generate actionable insights-resulting in improved plant health monitoring and reduced resource usage.</w:t>
      </w:r>
      <w:r w:rsidRPr="0050223F"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14:paraId="51EC6E00" w14:textId="0BEB1771" w:rsidR="003B0BA6" w:rsidRPr="0050223F" w:rsidRDefault="00FE578E" w:rsidP="0050223F">
      <w:pPr>
        <w:pStyle w:val="ListParagraph"/>
        <w:numPr>
          <w:ilvl w:val="0"/>
          <w:numId w:val="14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50223F">
        <w:rPr>
          <w:rFonts w:ascii="Times New Roman" w:eastAsia="Times New Roman" w:hAnsi="Times New Roman" w:cs="Times New Roman"/>
          <w:color w:val="000000"/>
          <w:sz w:val="24"/>
          <w:szCs w:val="24"/>
        </w:rPr>
        <w:t>Presented Smart Plant Monitor Poster at the International Conference on Bharatiya Knowledge Systems (BKS), organized at Ganpat University. The event convened global scholars to deliberate tradition-driven innovation and knowledge integration.</w:t>
      </w:r>
    </w:p>
    <w:p w14:paraId="7644D8FA" w14:textId="57227E1D" w:rsidR="003B0BA6" w:rsidRPr="00D64C0D" w:rsidRDefault="001A34E7" w:rsidP="00B4323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F1900">
        <w:rPr>
          <w:rFonts w:ascii="Times New Roman" w:hAnsi="Times New Roman" w:cs="Times New Roman"/>
          <w:b/>
          <w:bCs/>
          <w:sz w:val="24"/>
          <w:szCs w:val="24"/>
        </w:rPr>
        <w:t>Acmegrade</w:t>
      </w:r>
      <w:proofErr w:type="spellEnd"/>
      <w:r w:rsidRPr="007F1900">
        <w:rPr>
          <w:rFonts w:ascii="Times New Roman" w:hAnsi="Times New Roman" w:cs="Times New Roman"/>
          <w:b/>
          <w:bCs/>
          <w:sz w:val="24"/>
          <w:szCs w:val="24"/>
        </w:rPr>
        <w:t xml:space="preserve"> &amp; Karma Foundation Internships | Ahmedabad</w:t>
      </w:r>
      <w:r w:rsidR="007F1900">
        <w:rPr>
          <w:rFonts w:ascii="Times New Roman" w:hAnsi="Times New Roman" w:cs="Times New Roman"/>
          <w:sz w:val="24"/>
          <w:szCs w:val="24"/>
        </w:rPr>
        <w:t xml:space="preserve"> </w:t>
      </w:r>
      <w:r w:rsidR="000654CE">
        <w:rPr>
          <w:rFonts w:ascii="Times New Roman" w:hAnsi="Times New Roman" w:cs="Times New Roman"/>
          <w:sz w:val="24"/>
          <w:szCs w:val="24"/>
        </w:rPr>
        <w:t xml:space="preserve">                                         </w:t>
      </w:r>
      <w:r w:rsidR="007F1900">
        <w:rPr>
          <w:rFonts w:ascii="Times New Roman" w:hAnsi="Times New Roman" w:cs="Times New Roman"/>
          <w:sz w:val="24"/>
          <w:szCs w:val="24"/>
        </w:rPr>
        <w:t xml:space="preserve"> </w:t>
      </w:r>
      <w:r w:rsidR="007F1900" w:rsidRPr="00D64C0D">
        <w:rPr>
          <w:rFonts w:ascii="Times New Roman" w:hAnsi="Times New Roman" w:cs="Times New Roman"/>
          <w:b/>
          <w:bCs/>
          <w:sz w:val="24"/>
          <w:szCs w:val="24"/>
        </w:rPr>
        <w:t>Jul 2023 – Aug 2023</w:t>
      </w:r>
    </w:p>
    <w:p w14:paraId="4A44ED00" w14:textId="0C254B0B" w:rsidR="003B0BA6" w:rsidRPr="000654CE" w:rsidRDefault="001A34E7" w:rsidP="00B43230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654CE">
        <w:rPr>
          <w:rFonts w:ascii="Times New Roman" w:hAnsi="Times New Roman" w:cs="Times New Roman"/>
          <w:b/>
          <w:bCs/>
          <w:sz w:val="24"/>
          <w:szCs w:val="24"/>
        </w:rPr>
        <w:t xml:space="preserve">AI Intern </w:t>
      </w:r>
    </w:p>
    <w:p w14:paraId="111FD976" w14:textId="77777777" w:rsidR="00FE578E" w:rsidRPr="0050223F" w:rsidRDefault="00FE578E" w:rsidP="0050223F">
      <w:pPr>
        <w:numPr>
          <w:ilvl w:val="0"/>
          <w:numId w:val="15"/>
        </w:numPr>
        <w:spacing w:after="0" w:line="240" w:lineRule="auto"/>
        <w:ind w:left="360"/>
        <w:jc w:val="both"/>
        <w:rPr>
          <w:sz w:val="24"/>
          <w:szCs w:val="24"/>
        </w:rPr>
      </w:pPr>
      <w:r w:rsidRPr="0050223F">
        <w:rPr>
          <w:rFonts w:ascii="Times New Roman" w:eastAsia="Times New Roman" w:hAnsi="Times New Roman" w:cs="Times New Roman"/>
          <w:color w:val="000000"/>
          <w:sz w:val="24"/>
          <w:szCs w:val="24"/>
        </w:rPr>
        <w:t>Applied machine learning algorithms to real-world data sets, gaining hands-on experience with model development, evaluation, and optimization in a collaborative team environment.</w:t>
      </w:r>
      <w:r w:rsidRPr="0050223F"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14:paraId="0DE64941" w14:textId="77777777" w:rsidR="00FE578E" w:rsidRPr="0050223F" w:rsidRDefault="00FE578E" w:rsidP="0050223F">
      <w:pPr>
        <w:numPr>
          <w:ilvl w:val="0"/>
          <w:numId w:val="15"/>
        </w:numPr>
        <w:spacing w:after="0" w:line="240" w:lineRule="auto"/>
        <w:ind w:left="360"/>
        <w:jc w:val="both"/>
        <w:rPr>
          <w:sz w:val="24"/>
          <w:szCs w:val="24"/>
        </w:rPr>
      </w:pPr>
      <w:r w:rsidRPr="0050223F">
        <w:rPr>
          <w:rFonts w:ascii="Times New Roman" w:eastAsia="Times New Roman" w:hAnsi="Times New Roman" w:cs="Times New Roman"/>
          <w:color w:val="000000"/>
          <w:sz w:val="24"/>
          <w:szCs w:val="24"/>
        </w:rPr>
        <w:t>Participated in projects aimed at community outreach, raising awareness about AI applications and assisting with structured data collection for ongoing research and social impact initiatives.</w:t>
      </w:r>
      <w:r w:rsidRPr="0050223F"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14:paraId="5C787B89" w14:textId="5694FDBB" w:rsidR="003B0BA6" w:rsidRPr="0050223F" w:rsidRDefault="00FE578E" w:rsidP="0050223F">
      <w:pPr>
        <w:pStyle w:val="ListParagraph"/>
        <w:numPr>
          <w:ilvl w:val="0"/>
          <w:numId w:val="15"/>
        </w:numPr>
        <w:spacing w:after="24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50223F">
        <w:rPr>
          <w:rFonts w:ascii="Times New Roman" w:eastAsia="Times New Roman" w:hAnsi="Times New Roman" w:cs="Times New Roman"/>
          <w:color w:val="000000"/>
          <w:sz w:val="24"/>
          <w:szCs w:val="24"/>
        </w:rPr>
        <w:t>Supported Karma Foundation’s civic missions by contributing to datasets intended for analysis of local challenges, directly supporting organizational goals for social betterment</w:t>
      </w:r>
      <w:r w:rsidR="001A34E7" w:rsidRPr="0050223F">
        <w:rPr>
          <w:rFonts w:ascii="Times New Roman" w:hAnsi="Times New Roman" w:cs="Times New Roman"/>
          <w:sz w:val="24"/>
          <w:szCs w:val="24"/>
        </w:rPr>
        <w:t>.</w:t>
      </w:r>
    </w:p>
    <w:p w14:paraId="1528213F" w14:textId="77777777" w:rsidR="003B0BA6" w:rsidRPr="00D64C0D" w:rsidRDefault="001A34E7" w:rsidP="000654CE">
      <w:pPr>
        <w:pStyle w:val="Heading2"/>
        <w:pBdr>
          <w:bottom w:val="single" w:sz="18" w:space="0" w:color="auto"/>
        </w:pBdr>
        <w:spacing w:before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64C0D">
        <w:rPr>
          <w:rFonts w:ascii="Times New Roman" w:hAnsi="Times New Roman" w:cs="Times New Roman"/>
          <w:color w:val="000000" w:themeColor="text1"/>
          <w:sz w:val="24"/>
          <w:szCs w:val="24"/>
        </w:rPr>
        <w:t>PROJECT WORK DETAILS</w:t>
      </w:r>
    </w:p>
    <w:p w14:paraId="3F9025A2" w14:textId="232481A4" w:rsidR="003B0BA6" w:rsidRPr="00AA44BD" w:rsidRDefault="001A34E7" w:rsidP="00AA44BD">
      <w:pPr>
        <w:pStyle w:val="ListParagraph"/>
        <w:numPr>
          <w:ilvl w:val="0"/>
          <w:numId w:val="24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A44BD">
        <w:rPr>
          <w:rFonts w:ascii="Times New Roman" w:hAnsi="Times New Roman" w:cs="Times New Roman"/>
          <w:b/>
          <w:bCs/>
          <w:sz w:val="24"/>
          <w:szCs w:val="24"/>
        </w:rPr>
        <w:t>TravelWeb</w:t>
      </w:r>
      <w:proofErr w:type="spellEnd"/>
      <w:r w:rsidR="00FE578E" w:rsidRPr="00AA44BD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FE578E" w:rsidRPr="00AA44BD">
        <w:rPr>
          <w:rFonts w:ascii="Times New Roman" w:hAnsi="Times New Roman" w:cs="Times New Roman"/>
          <w:sz w:val="24"/>
          <w:szCs w:val="24"/>
        </w:rPr>
        <w:t xml:space="preserve"> Developed a dynamic travel booking system using PHP, HTML, CSS, JavaScript, and MySQL to deliver secure user authentication, real-time reservations, and responsive design.</w:t>
      </w:r>
    </w:p>
    <w:p w14:paraId="18009717" w14:textId="3A985B21" w:rsidR="003B0BA6" w:rsidRPr="00AA44BD" w:rsidRDefault="001A34E7" w:rsidP="00AA44BD">
      <w:pPr>
        <w:pStyle w:val="ListParagraph"/>
        <w:numPr>
          <w:ilvl w:val="0"/>
          <w:numId w:val="24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AA44BD">
        <w:rPr>
          <w:rFonts w:ascii="Times New Roman" w:hAnsi="Times New Roman" w:cs="Times New Roman"/>
          <w:b/>
          <w:bCs/>
          <w:sz w:val="24"/>
          <w:szCs w:val="24"/>
        </w:rPr>
        <w:t>Smart Plant Monitor</w:t>
      </w:r>
      <w:r w:rsidR="00730561" w:rsidRPr="00AA44BD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AA44BD">
        <w:rPr>
          <w:rFonts w:ascii="Times New Roman" w:hAnsi="Times New Roman" w:cs="Times New Roman"/>
          <w:sz w:val="24"/>
          <w:szCs w:val="24"/>
        </w:rPr>
        <w:t xml:space="preserve"> </w:t>
      </w:r>
      <w:r w:rsidR="00FE578E" w:rsidRPr="00AA44BD">
        <w:rPr>
          <w:rFonts w:ascii="Times New Roman" w:hAnsi="Times New Roman" w:cs="Times New Roman"/>
          <w:sz w:val="24"/>
          <w:szCs w:val="24"/>
        </w:rPr>
        <w:t>Created an IoT-enabled plant monitoring solution with sensors, enabling automated irrigation and real-time cloud analytics for sustainable agriculture research.</w:t>
      </w:r>
    </w:p>
    <w:p w14:paraId="69B0FBA9" w14:textId="76434C4E" w:rsidR="003B0BA6" w:rsidRPr="00AA44BD" w:rsidRDefault="001A34E7" w:rsidP="00AA44BD">
      <w:pPr>
        <w:pStyle w:val="ListParagraph"/>
        <w:numPr>
          <w:ilvl w:val="0"/>
          <w:numId w:val="24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AA44BD">
        <w:rPr>
          <w:rFonts w:ascii="Times New Roman" w:hAnsi="Times New Roman" w:cs="Times New Roman"/>
          <w:b/>
          <w:bCs/>
          <w:sz w:val="24"/>
          <w:szCs w:val="24"/>
        </w:rPr>
        <w:t>Server Configuration using Ansible</w:t>
      </w:r>
      <w:r w:rsidR="00730561" w:rsidRPr="00AA44BD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AA44BD">
        <w:rPr>
          <w:rFonts w:ascii="Times New Roman" w:hAnsi="Times New Roman" w:cs="Times New Roman"/>
          <w:sz w:val="24"/>
          <w:szCs w:val="24"/>
        </w:rPr>
        <w:t xml:space="preserve"> </w:t>
      </w:r>
      <w:r w:rsidR="00730561" w:rsidRPr="00AA44BD">
        <w:rPr>
          <w:rFonts w:ascii="Times New Roman" w:hAnsi="Times New Roman" w:cs="Times New Roman"/>
          <w:sz w:val="24"/>
          <w:szCs w:val="24"/>
        </w:rPr>
        <w:t xml:space="preserve">Created an automation of server configuration using Ansible, an open-source configuration management tool </w:t>
      </w:r>
      <w:r w:rsidR="00AA44BD" w:rsidRPr="00AA44BD">
        <w:rPr>
          <w:rFonts w:ascii="Times New Roman" w:hAnsi="Times New Roman" w:cs="Times New Roman"/>
          <w:sz w:val="24"/>
          <w:szCs w:val="24"/>
        </w:rPr>
        <w:t>that</w:t>
      </w:r>
      <w:r w:rsidR="00730561" w:rsidRPr="00AA44BD">
        <w:rPr>
          <w:rFonts w:ascii="Times New Roman" w:hAnsi="Times New Roman" w:cs="Times New Roman"/>
          <w:sz w:val="24"/>
          <w:szCs w:val="24"/>
        </w:rPr>
        <w:t xml:space="preserve"> involves setting up and managing environments using automated playbooks to ensure consistency, efficiency, and scalability</w:t>
      </w:r>
      <w:r w:rsidR="00FE578E" w:rsidRPr="00AA44BD">
        <w:rPr>
          <w:rFonts w:ascii="Times New Roman" w:hAnsi="Times New Roman" w:cs="Times New Roman"/>
          <w:sz w:val="24"/>
          <w:szCs w:val="24"/>
        </w:rPr>
        <w:t xml:space="preserve">. </w:t>
      </w:r>
      <w:r w:rsidRPr="00AA44BD">
        <w:rPr>
          <w:rFonts w:ascii="Times New Roman" w:hAnsi="Times New Roman" w:cs="Times New Roman"/>
          <w:sz w:val="24"/>
          <w:szCs w:val="24"/>
        </w:rPr>
        <w:t>(Sem 6).</w:t>
      </w:r>
    </w:p>
    <w:p w14:paraId="45B365F9" w14:textId="5B267311" w:rsidR="003B0BA6" w:rsidRPr="00AA44BD" w:rsidRDefault="001A34E7" w:rsidP="00AA44BD">
      <w:pPr>
        <w:pStyle w:val="ListParagraph"/>
        <w:numPr>
          <w:ilvl w:val="0"/>
          <w:numId w:val="24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AA44BD">
        <w:rPr>
          <w:rFonts w:ascii="Times New Roman" w:hAnsi="Times New Roman" w:cs="Times New Roman"/>
          <w:b/>
          <w:bCs/>
          <w:sz w:val="24"/>
          <w:szCs w:val="24"/>
        </w:rPr>
        <w:t>Single Sign-on with OpenID Connect</w:t>
      </w:r>
      <w:r w:rsidR="00730561" w:rsidRPr="00AA44BD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AA44BD">
        <w:rPr>
          <w:rFonts w:ascii="Times New Roman" w:hAnsi="Times New Roman" w:cs="Times New Roman"/>
          <w:sz w:val="24"/>
          <w:szCs w:val="24"/>
        </w:rPr>
        <w:t xml:space="preserve"> </w:t>
      </w:r>
      <w:r w:rsidR="00730561" w:rsidRPr="00AA44BD">
        <w:rPr>
          <w:rFonts w:ascii="Times New Roman" w:hAnsi="Times New Roman" w:cs="Times New Roman"/>
          <w:sz w:val="24"/>
          <w:szCs w:val="24"/>
        </w:rPr>
        <w:t xml:space="preserve">Implemented OpenID Connect-based single sign-on for multiple web apps, enhancing user security and authentication using OAuth 2.0 and JWT standards. </w:t>
      </w:r>
      <w:r w:rsidRPr="00AA44BD">
        <w:rPr>
          <w:rFonts w:ascii="Times New Roman" w:hAnsi="Times New Roman" w:cs="Times New Roman"/>
          <w:sz w:val="24"/>
          <w:szCs w:val="24"/>
        </w:rPr>
        <w:t>(Sem 5).</w:t>
      </w:r>
    </w:p>
    <w:p w14:paraId="0E5BEAA9" w14:textId="79AFE652" w:rsidR="003B0BA6" w:rsidRPr="00AA44BD" w:rsidRDefault="001A34E7" w:rsidP="00AA44BD">
      <w:pPr>
        <w:pStyle w:val="ListParagraph"/>
        <w:numPr>
          <w:ilvl w:val="0"/>
          <w:numId w:val="24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AA44BD">
        <w:rPr>
          <w:rFonts w:ascii="Times New Roman" w:hAnsi="Times New Roman" w:cs="Times New Roman"/>
          <w:b/>
          <w:bCs/>
          <w:sz w:val="24"/>
          <w:szCs w:val="24"/>
        </w:rPr>
        <w:lastRenderedPageBreak/>
        <w:t>Subscription-Based Outdoor Gear Library</w:t>
      </w:r>
      <w:r w:rsidR="00730561" w:rsidRPr="00AA44BD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AA44BD">
        <w:rPr>
          <w:rFonts w:ascii="Times New Roman" w:hAnsi="Times New Roman" w:cs="Times New Roman"/>
          <w:sz w:val="24"/>
          <w:szCs w:val="24"/>
        </w:rPr>
        <w:t xml:space="preserve"> </w:t>
      </w:r>
      <w:r w:rsidR="00730561" w:rsidRPr="00AA44BD">
        <w:rPr>
          <w:rFonts w:ascii="Times New Roman" w:hAnsi="Times New Roman" w:cs="Times New Roman"/>
          <w:sz w:val="24"/>
          <w:szCs w:val="24"/>
        </w:rPr>
        <w:t xml:space="preserve">Built a scalable subscription platform for renting outdoor gear, integrating web technologies and automated workflows for inventory and payments. </w:t>
      </w:r>
      <w:r w:rsidRPr="00AA44BD">
        <w:rPr>
          <w:rFonts w:ascii="Times New Roman" w:hAnsi="Times New Roman" w:cs="Times New Roman"/>
          <w:sz w:val="24"/>
          <w:szCs w:val="24"/>
        </w:rPr>
        <w:t>(Sem 3).</w:t>
      </w:r>
    </w:p>
    <w:p w14:paraId="774609C4" w14:textId="20E97B54" w:rsidR="003B0BA6" w:rsidRPr="00AA44BD" w:rsidRDefault="001A34E7" w:rsidP="00AA44BD">
      <w:pPr>
        <w:pStyle w:val="ListParagraph"/>
        <w:numPr>
          <w:ilvl w:val="0"/>
          <w:numId w:val="24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AA44BD">
        <w:rPr>
          <w:rFonts w:ascii="Times New Roman" w:hAnsi="Times New Roman" w:cs="Times New Roman"/>
          <w:b/>
          <w:bCs/>
          <w:sz w:val="24"/>
          <w:szCs w:val="24"/>
        </w:rPr>
        <w:t>Bridge wave rectifier with pi filter (AC to DC Converter) &amp; LED Chaser</w:t>
      </w:r>
      <w:r w:rsidR="00730561" w:rsidRPr="00AA44BD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730561" w:rsidRPr="00AA44BD">
        <w:rPr>
          <w:rFonts w:ascii="Times New Roman" w:hAnsi="Times New Roman" w:cs="Times New Roman"/>
          <w:sz w:val="24"/>
          <w:szCs w:val="24"/>
        </w:rPr>
        <w:t xml:space="preserve"> This project includes the implementation of a </w:t>
      </w:r>
      <w:r w:rsidR="00730561" w:rsidRPr="00AA44BD">
        <w:rPr>
          <w:rFonts w:ascii="Times New Roman" w:hAnsi="Times New Roman" w:cs="Times New Roman"/>
          <w:b/>
          <w:bCs/>
          <w:sz w:val="24"/>
          <w:szCs w:val="24"/>
        </w:rPr>
        <w:t>Bridge Wave Rectifier with a π (pi) filter</w:t>
      </w:r>
      <w:r w:rsidR="00730561" w:rsidRPr="00AA44BD">
        <w:rPr>
          <w:rFonts w:ascii="Times New Roman" w:hAnsi="Times New Roman" w:cs="Times New Roman"/>
          <w:sz w:val="24"/>
          <w:szCs w:val="24"/>
        </w:rPr>
        <w:t xml:space="preserve"> to efficiently convert AC input into a smooth, low-ripple DC output, demonstrating core principles of rectification and filtering. Alongside this, an </w:t>
      </w:r>
      <w:r w:rsidR="00730561" w:rsidRPr="00AA44BD">
        <w:rPr>
          <w:rFonts w:ascii="Times New Roman" w:hAnsi="Times New Roman" w:cs="Times New Roman"/>
          <w:b/>
          <w:bCs/>
          <w:sz w:val="24"/>
          <w:szCs w:val="24"/>
        </w:rPr>
        <w:t>LED Chaser circuit</w:t>
      </w:r>
      <w:r w:rsidR="00730561" w:rsidRPr="00AA44BD">
        <w:rPr>
          <w:rFonts w:ascii="Times New Roman" w:hAnsi="Times New Roman" w:cs="Times New Roman"/>
          <w:sz w:val="24"/>
          <w:szCs w:val="24"/>
        </w:rPr>
        <w:t xml:space="preserve"> is developed using a timer and counter IC to create a sequential running-light pattern, showcasing concepts of timing, digital logic, and LED driving. Together, these circuits provide practical understanding of power conversion and basic electronic control systems</w:t>
      </w:r>
      <w:r w:rsidRPr="00AA44BD">
        <w:rPr>
          <w:rFonts w:ascii="Times New Roman" w:hAnsi="Times New Roman" w:cs="Times New Roman"/>
          <w:sz w:val="24"/>
          <w:szCs w:val="24"/>
        </w:rPr>
        <w:t xml:space="preserve"> (Sem 1).</w:t>
      </w:r>
    </w:p>
    <w:p w14:paraId="54F1A321" w14:textId="4E038307" w:rsidR="003B0BA6" w:rsidRPr="00AA44BD" w:rsidRDefault="001A34E7" w:rsidP="00AA44BD">
      <w:pPr>
        <w:pStyle w:val="ListParagraph"/>
        <w:numPr>
          <w:ilvl w:val="0"/>
          <w:numId w:val="24"/>
        </w:numPr>
        <w:spacing w:after="24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AA44BD">
        <w:rPr>
          <w:rFonts w:ascii="Times New Roman" w:hAnsi="Times New Roman" w:cs="Times New Roman"/>
          <w:b/>
          <w:bCs/>
          <w:sz w:val="24"/>
          <w:szCs w:val="24"/>
        </w:rPr>
        <w:t xml:space="preserve">The </w:t>
      </w:r>
      <w:proofErr w:type="spellStart"/>
      <w:r w:rsidRPr="00AA44BD">
        <w:rPr>
          <w:rFonts w:ascii="Times New Roman" w:hAnsi="Times New Roman" w:cs="Times New Roman"/>
          <w:b/>
          <w:bCs/>
          <w:sz w:val="24"/>
          <w:szCs w:val="24"/>
        </w:rPr>
        <w:t>Mould</w:t>
      </w:r>
      <w:proofErr w:type="spellEnd"/>
      <w:r w:rsidRPr="00AA44BD">
        <w:rPr>
          <w:rFonts w:ascii="Times New Roman" w:hAnsi="Times New Roman" w:cs="Times New Roman"/>
          <w:b/>
          <w:bCs/>
          <w:sz w:val="24"/>
          <w:szCs w:val="24"/>
        </w:rPr>
        <w:t xml:space="preserve"> Manufacturing System</w:t>
      </w:r>
      <w:r w:rsidR="00730561" w:rsidRPr="00AA44BD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AA44BD">
        <w:rPr>
          <w:rFonts w:ascii="Times New Roman" w:hAnsi="Times New Roman" w:cs="Times New Roman"/>
          <w:sz w:val="24"/>
          <w:szCs w:val="24"/>
        </w:rPr>
        <w:t xml:space="preserve"> </w:t>
      </w:r>
      <w:r w:rsidR="00730561" w:rsidRPr="00AA44BD">
        <w:rPr>
          <w:rFonts w:ascii="Times New Roman" w:hAnsi="Times New Roman" w:cs="Times New Roman"/>
          <w:sz w:val="24"/>
          <w:szCs w:val="24"/>
        </w:rPr>
        <w:t>Coded a modular manufacturing management system in C, upgraded with object-oriented features in C++, and restructured in Java to maximize scalability and maintainability.</w:t>
      </w:r>
    </w:p>
    <w:p w14:paraId="399DC68E" w14:textId="77777777" w:rsidR="003B0BA6" w:rsidRPr="00D64C0D" w:rsidRDefault="001A34E7" w:rsidP="000654CE">
      <w:pPr>
        <w:pStyle w:val="Heading2"/>
        <w:pBdr>
          <w:bottom w:val="single" w:sz="18" w:space="0" w:color="auto"/>
        </w:pBdr>
        <w:spacing w:before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64C0D">
        <w:rPr>
          <w:rFonts w:ascii="Times New Roman" w:hAnsi="Times New Roman" w:cs="Times New Roman"/>
          <w:color w:val="000000" w:themeColor="text1"/>
          <w:sz w:val="24"/>
          <w:szCs w:val="24"/>
        </w:rPr>
        <w:t>RESEARCH PUBLICATION</w:t>
      </w:r>
    </w:p>
    <w:p w14:paraId="74D70130" w14:textId="77777777" w:rsidR="003B0BA6" w:rsidRPr="0050223F" w:rsidRDefault="001A34E7" w:rsidP="000654C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223F">
        <w:rPr>
          <w:rFonts w:ascii="Times New Roman" w:hAnsi="Times New Roman" w:cs="Times New Roman"/>
          <w:sz w:val="24"/>
          <w:szCs w:val="24"/>
        </w:rPr>
        <w:t>"Effective Data Stream Mining in IoT and Edge Computing: Challenges, Techniques, and Future Directions"</w:t>
      </w:r>
    </w:p>
    <w:p w14:paraId="775572D7" w14:textId="77777777" w:rsidR="003B0BA6" w:rsidRPr="0050223F" w:rsidRDefault="001A34E7" w:rsidP="000654C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223F">
        <w:rPr>
          <w:rFonts w:ascii="Times New Roman" w:hAnsi="Times New Roman" w:cs="Times New Roman"/>
          <w:sz w:val="24"/>
          <w:szCs w:val="24"/>
        </w:rPr>
        <w:t>Published in Journal of Emerging Technologies and Innovative Research (JETIR)</w:t>
      </w:r>
    </w:p>
    <w:p w14:paraId="24238B3B" w14:textId="77777777" w:rsidR="003B0BA6" w:rsidRDefault="001A34E7" w:rsidP="0050223F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0223F">
        <w:rPr>
          <w:rFonts w:ascii="Times New Roman" w:hAnsi="Times New Roman" w:cs="Times New Roman"/>
          <w:b/>
          <w:bCs/>
          <w:sz w:val="24"/>
          <w:szCs w:val="24"/>
        </w:rPr>
        <w:t>Date of Publication: March 19, 2025</w:t>
      </w:r>
    </w:p>
    <w:p w14:paraId="09CE4FA3" w14:textId="76A71559" w:rsidR="00730561" w:rsidRPr="000654CE" w:rsidRDefault="002A572D" w:rsidP="000654CE">
      <w:pPr>
        <w:spacing w:after="24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Link: </w:t>
      </w:r>
      <w:hyperlink r:id="rId9" w:history="1">
        <w:r w:rsidRPr="00EE3150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https://www.jetir.org/view?paper=JETIR2503376</w:t>
        </w:r>
      </w:hyperlink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DF9B075" w14:textId="77777777" w:rsidR="000654CE" w:rsidRPr="00D64C0D" w:rsidRDefault="000654CE" w:rsidP="000654CE">
      <w:pPr>
        <w:pStyle w:val="Heading2"/>
        <w:pBdr>
          <w:bottom w:val="single" w:sz="18" w:space="0" w:color="auto"/>
        </w:pBdr>
        <w:spacing w:before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64C0D">
        <w:rPr>
          <w:rFonts w:ascii="Times New Roman" w:hAnsi="Times New Roman" w:cs="Times New Roman"/>
          <w:color w:val="000000" w:themeColor="text1"/>
          <w:sz w:val="24"/>
          <w:szCs w:val="24"/>
        </w:rPr>
        <w:t>CERTIFICATION</w:t>
      </w:r>
    </w:p>
    <w:p w14:paraId="3EF3381E" w14:textId="77777777" w:rsidR="000654CE" w:rsidRPr="000654CE" w:rsidRDefault="000654CE" w:rsidP="000654CE">
      <w:pPr>
        <w:pStyle w:val="ListParagraph"/>
        <w:numPr>
          <w:ilvl w:val="0"/>
          <w:numId w:val="18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0654CE">
        <w:rPr>
          <w:rFonts w:ascii="Times New Roman" w:hAnsi="Times New Roman" w:cs="Times New Roman"/>
          <w:b/>
          <w:bCs/>
          <w:sz w:val="24"/>
          <w:szCs w:val="24"/>
        </w:rPr>
        <w:t>DataCamp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0654CE">
        <w:rPr>
          <w:rFonts w:ascii="Times New Roman" w:hAnsi="Times New Roman" w:cs="Times New Roman"/>
          <w:sz w:val="24"/>
          <w:szCs w:val="24"/>
        </w:rPr>
        <w:t>Introduction to Python, Introduction to SQL, Intermediate SQL, Introduction to Relational Databases in SQL, Software Engineering Principles in Python</w:t>
      </w:r>
    </w:p>
    <w:p w14:paraId="13BCB8E8" w14:textId="77777777" w:rsidR="000654CE" w:rsidRPr="000654CE" w:rsidRDefault="000654CE" w:rsidP="000654CE">
      <w:pPr>
        <w:pStyle w:val="ListParagraph"/>
        <w:numPr>
          <w:ilvl w:val="0"/>
          <w:numId w:val="18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0654CE">
        <w:rPr>
          <w:rFonts w:ascii="Times New Roman" w:hAnsi="Times New Roman" w:cs="Times New Roman"/>
          <w:b/>
          <w:bCs/>
          <w:sz w:val="24"/>
          <w:szCs w:val="24"/>
        </w:rPr>
        <w:t>Coursera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0654CE">
        <w:rPr>
          <w:rFonts w:ascii="Times New Roman" w:hAnsi="Times New Roman" w:cs="Times New Roman"/>
          <w:sz w:val="24"/>
          <w:szCs w:val="24"/>
        </w:rPr>
        <w:t>Foundations of Cybersecurity, Play It Safe: Manage Security Risks</w:t>
      </w:r>
    </w:p>
    <w:p w14:paraId="4A0E663C" w14:textId="77777777" w:rsidR="000654CE" w:rsidRPr="000654CE" w:rsidRDefault="000654CE" w:rsidP="000654CE">
      <w:pPr>
        <w:pStyle w:val="ListParagraph"/>
        <w:numPr>
          <w:ilvl w:val="0"/>
          <w:numId w:val="18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0654CE">
        <w:rPr>
          <w:rFonts w:ascii="Times New Roman" w:hAnsi="Times New Roman" w:cs="Times New Roman"/>
          <w:b/>
          <w:bCs/>
          <w:sz w:val="24"/>
          <w:szCs w:val="24"/>
        </w:rPr>
        <w:t>Cisco Networking Academy (7):</w:t>
      </w:r>
      <w:r w:rsidRPr="000654CE">
        <w:rPr>
          <w:rFonts w:ascii="Times New Roman" w:hAnsi="Times New Roman" w:cs="Times New Roman"/>
          <w:sz w:val="24"/>
          <w:szCs w:val="24"/>
        </w:rPr>
        <w:t xml:space="preserve"> Introduction to Cybersecurity, CCNA: Introduction to Networks, CCNAv7: Switching, Routing &amp; Wireless Essentials, Python Essentials 1 &amp; 2, Cybersecurity Essentials, CCNA: Enterprise Networking, Security &amp; Automation</w:t>
      </w:r>
    </w:p>
    <w:p w14:paraId="2574F05A" w14:textId="77777777" w:rsidR="000654CE" w:rsidRPr="000654CE" w:rsidRDefault="000654CE" w:rsidP="000654CE">
      <w:pPr>
        <w:pStyle w:val="ListParagraph"/>
        <w:numPr>
          <w:ilvl w:val="0"/>
          <w:numId w:val="18"/>
        </w:numPr>
        <w:spacing w:after="24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0654CE">
        <w:rPr>
          <w:rFonts w:ascii="Times New Roman" w:hAnsi="Times New Roman" w:cs="Times New Roman"/>
          <w:b/>
          <w:bCs/>
          <w:sz w:val="24"/>
          <w:szCs w:val="24"/>
        </w:rPr>
        <w:t>GUNI Skills</w:t>
      </w:r>
      <w:r w:rsidRPr="000654CE">
        <w:rPr>
          <w:rFonts w:ascii="Times New Roman" w:hAnsi="Times New Roman" w:cs="Times New Roman"/>
          <w:sz w:val="24"/>
          <w:szCs w:val="24"/>
        </w:rPr>
        <w:t>: SQL and Relational Databases 101, NoSQL and DBaaS 101, Python for Data Science, Identity &amp; Access Management, IBM QRadar</w:t>
      </w:r>
    </w:p>
    <w:p w14:paraId="02A12A48" w14:textId="7BBF9B06" w:rsidR="003B0BA6" w:rsidRPr="00D64C0D" w:rsidRDefault="001A34E7" w:rsidP="000654CE">
      <w:pPr>
        <w:pStyle w:val="Heading2"/>
        <w:pBdr>
          <w:bottom w:val="single" w:sz="18" w:space="0" w:color="auto"/>
        </w:pBdr>
        <w:spacing w:before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64C0D">
        <w:rPr>
          <w:rFonts w:ascii="Times New Roman" w:hAnsi="Times New Roman" w:cs="Times New Roman"/>
          <w:color w:val="000000" w:themeColor="text1"/>
          <w:sz w:val="24"/>
          <w:szCs w:val="24"/>
        </w:rPr>
        <w:t>CO-CURRICULAR</w:t>
      </w:r>
      <w:r w:rsidR="000654CE">
        <w:rPr>
          <w:rFonts w:ascii="Times New Roman" w:hAnsi="Times New Roman" w:cs="Times New Roman"/>
          <w:color w:val="000000" w:themeColor="text1"/>
          <w:sz w:val="24"/>
          <w:szCs w:val="24"/>
        </w:rPr>
        <w:t>S</w:t>
      </w:r>
    </w:p>
    <w:p w14:paraId="53400A95" w14:textId="1B28CFEE" w:rsidR="003B0BA6" w:rsidRPr="000654CE" w:rsidRDefault="001A34E7" w:rsidP="000654CE">
      <w:pPr>
        <w:pStyle w:val="ListParagraph"/>
        <w:numPr>
          <w:ilvl w:val="0"/>
          <w:numId w:val="19"/>
        </w:num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0654CE">
        <w:rPr>
          <w:rFonts w:ascii="Times New Roman" w:hAnsi="Times New Roman" w:cs="Times New Roman"/>
          <w:sz w:val="24"/>
          <w:szCs w:val="24"/>
        </w:rPr>
        <w:t xml:space="preserve">Internship Coordinator in </w:t>
      </w:r>
      <w:r w:rsidR="000654CE" w:rsidRPr="000654CE">
        <w:rPr>
          <w:rFonts w:ascii="Times New Roman" w:hAnsi="Times New Roman" w:cs="Times New Roman"/>
          <w:sz w:val="24"/>
          <w:szCs w:val="24"/>
        </w:rPr>
        <w:t xml:space="preserve">the </w:t>
      </w:r>
      <w:r w:rsidRPr="000654CE">
        <w:rPr>
          <w:rFonts w:ascii="Times New Roman" w:hAnsi="Times New Roman" w:cs="Times New Roman"/>
          <w:sz w:val="24"/>
          <w:szCs w:val="24"/>
        </w:rPr>
        <w:t>Internship and Placement Cell.</w:t>
      </w:r>
    </w:p>
    <w:p w14:paraId="5AE2E3BF" w14:textId="44F81E44" w:rsidR="003B0BA6" w:rsidRPr="000654CE" w:rsidRDefault="001A34E7" w:rsidP="000654CE">
      <w:pPr>
        <w:pStyle w:val="ListParagraph"/>
        <w:numPr>
          <w:ilvl w:val="0"/>
          <w:numId w:val="19"/>
        </w:num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0654CE">
        <w:rPr>
          <w:rFonts w:ascii="Times New Roman" w:hAnsi="Times New Roman" w:cs="Times New Roman"/>
          <w:sz w:val="24"/>
          <w:szCs w:val="24"/>
        </w:rPr>
        <w:t>Attended distinct workshops and seminars conducted by the college.</w:t>
      </w:r>
    </w:p>
    <w:p w14:paraId="4D480CA0" w14:textId="25D6DCC8" w:rsidR="003B0BA6" w:rsidRPr="000654CE" w:rsidRDefault="000654CE" w:rsidP="000654CE">
      <w:pPr>
        <w:pStyle w:val="ListParagraph"/>
        <w:numPr>
          <w:ilvl w:val="0"/>
          <w:numId w:val="19"/>
        </w:num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0654CE">
        <w:rPr>
          <w:rFonts w:ascii="Times New Roman" w:hAnsi="Times New Roman" w:cs="Times New Roman"/>
          <w:sz w:val="24"/>
          <w:szCs w:val="24"/>
        </w:rPr>
        <w:t>I worked</w:t>
      </w:r>
      <w:r w:rsidR="001A34E7" w:rsidRPr="000654CE">
        <w:rPr>
          <w:rFonts w:ascii="Times New Roman" w:hAnsi="Times New Roman" w:cs="Times New Roman"/>
          <w:sz w:val="24"/>
          <w:szCs w:val="24"/>
        </w:rPr>
        <w:t xml:space="preserve"> as an organizer and team </w:t>
      </w:r>
      <w:r w:rsidRPr="000654CE">
        <w:rPr>
          <w:rFonts w:ascii="Times New Roman" w:hAnsi="Times New Roman" w:cs="Times New Roman"/>
          <w:sz w:val="24"/>
          <w:szCs w:val="24"/>
        </w:rPr>
        <w:t>leader</w:t>
      </w:r>
      <w:r w:rsidR="001A34E7" w:rsidRPr="000654C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at</w:t>
      </w:r>
      <w:r w:rsidR="001A34E7" w:rsidRPr="000654C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the </w:t>
      </w:r>
      <w:r w:rsidR="001A34E7" w:rsidRPr="000654CE">
        <w:rPr>
          <w:rFonts w:ascii="Times New Roman" w:hAnsi="Times New Roman" w:cs="Times New Roman"/>
          <w:sz w:val="24"/>
          <w:szCs w:val="24"/>
        </w:rPr>
        <w:t>college fest.</w:t>
      </w:r>
    </w:p>
    <w:p w14:paraId="601921BA" w14:textId="325B9710" w:rsidR="003B0BA6" w:rsidRPr="000654CE" w:rsidRDefault="001A34E7" w:rsidP="000654CE">
      <w:pPr>
        <w:pStyle w:val="ListParagraph"/>
        <w:numPr>
          <w:ilvl w:val="0"/>
          <w:numId w:val="19"/>
        </w:num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0654CE">
        <w:rPr>
          <w:rFonts w:ascii="Times New Roman" w:hAnsi="Times New Roman" w:cs="Times New Roman"/>
          <w:sz w:val="24"/>
          <w:szCs w:val="24"/>
        </w:rPr>
        <w:t>Participated in sports tournaments (Volleyball and Carrom).</w:t>
      </w:r>
    </w:p>
    <w:p w14:paraId="3F2FC0F9" w14:textId="2138B63A" w:rsidR="003B0BA6" w:rsidRPr="000654CE" w:rsidRDefault="001A34E7" w:rsidP="000654CE">
      <w:pPr>
        <w:pStyle w:val="ListParagraph"/>
        <w:numPr>
          <w:ilvl w:val="0"/>
          <w:numId w:val="19"/>
        </w:num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0654CE">
        <w:rPr>
          <w:rFonts w:ascii="Times New Roman" w:hAnsi="Times New Roman" w:cs="Times New Roman"/>
          <w:sz w:val="24"/>
          <w:szCs w:val="24"/>
        </w:rPr>
        <w:t>Participated in Student Research Convention (GUNI-SHODH) for poster presentation.</w:t>
      </w:r>
    </w:p>
    <w:p w14:paraId="260AF995" w14:textId="07BDA818" w:rsidR="003B0BA6" w:rsidRDefault="001A34E7" w:rsidP="00C72398">
      <w:pPr>
        <w:pStyle w:val="ListParagraph"/>
        <w:numPr>
          <w:ilvl w:val="0"/>
          <w:numId w:val="19"/>
        </w:numPr>
        <w:spacing w:after="24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0654CE">
        <w:rPr>
          <w:rFonts w:ascii="Times New Roman" w:hAnsi="Times New Roman" w:cs="Times New Roman"/>
          <w:sz w:val="24"/>
          <w:szCs w:val="24"/>
        </w:rPr>
        <w:t xml:space="preserve">Conducted orientation for </w:t>
      </w:r>
      <w:r w:rsidR="000654CE">
        <w:rPr>
          <w:rFonts w:ascii="Times New Roman" w:hAnsi="Times New Roman" w:cs="Times New Roman"/>
          <w:sz w:val="24"/>
          <w:szCs w:val="24"/>
        </w:rPr>
        <w:t xml:space="preserve">the </w:t>
      </w:r>
      <w:r w:rsidRPr="000654CE">
        <w:rPr>
          <w:rFonts w:ascii="Times New Roman" w:hAnsi="Times New Roman" w:cs="Times New Roman"/>
          <w:sz w:val="24"/>
          <w:szCs w:val="24"/>
        </w:rPr>
        <w:t>new batch of juniors.</w:t>
      </w:r>
    </w:p>
    <w:p w14:paraId="6DFC8D32" w14:textId="77777777" w:rsidR="000654CE" w:rsidRDefault="000654CE" w:rsidP="00C72398">
      <w:pPr>
        <w:pBdr>
          <w:bottom w:val="single" w:sz="18" w:space="1" w:color="000000"/>
        </w:pBdr>
        <w:tabs>
          <w:tab w:val="right" w:pos="11070"/>
        </w:tabs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SKILLS</w:t>
      </w:r>
    </w:p>
    <w:p w14:paraId="0CC1A2EA" w14:textId="77777777" w:rsidR="000654CE" w:rsidRPr="00783A98" w:rsidRDefault="000654CE" w:rsidP="000654CE">
      <w:pPr>
        <w:pStyle w:val="ListParagraph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4"/>
          <w:szCs w:val="24"/>
        </w:rPr>
      </w:pPr>
      <w:r w:rsidRPr="00783A9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Programming Languages</w:t>
      </w:r>
      <w:r w:rsidRPr="00783A9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r w:rsidRPr="00783A98">
        <w:rPr>
          <w:rFonts w:ascii="Times New Roman" w:eastAsia="Times New Roman" w:hAnsi="Times New Roman" w:cs="Times New Roman"/>
          <w:sz w:val="24"/>
          <w:szCs w:val="24"/>
        </w:rPr>
        <w:t>Python, C/C++, Java, JavaScript, TypeScript</w:t>
      </w:r>
      <w:r w:rsidRPr="00783A9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</w:p>
    <w:p w14:paraId="7B93A646" w14:textId="77777777" w:rsidR="000654CE" w:rsidRPr="00783A98" w:rsidRDefault="000654CE" w:rsidP="000654CE">
      <w:pPr>
        <w:pStyle w:val="ListParagraph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4"/>
          <w:szCs w:val="24"/>
        </w:rPr>
      </w:pPr>
      <w:r w:rsidRPr="00783A9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AI &amp; Machine Learning</w:t>
      </w:r>
      <w:r w:rsidRPr="00783A9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Deep Learning, NLP, Transformers, LLMs, </w:t>
      </w:r>
      <w:r w:rsidRPr="00783A98">
        <w:rPr>
          <w:rFonts w:ascii="Times New Roman" w:eastAsia="Times New Roman" w:hAnsi="Times New Roman" w:cs="Times New Roman"/>
          <w:sz w:val="24"/>
          <w:szCs w:val="24"/>
        </w:rPr>
        <w:t>Generative</w:t>
      </w:r>
      <w:r w:rsidRPr="00783A98">
        <w:rPr>
          <w:rFonts w:ascii="Times New Roman" w:eastAsia="Times New Roman" w:hAnsi="Times New Roman" w:cs="Times New Roman"/>
          <w:color w:val="000000"/>
          <w:sz w:val="24"/>
          <w:szCs w:val="24"/>
        </w:rPr>
        <w:t>-AI, Computer Vision, Federated Learning</w:t>
      </w:r>
      <w:r w:rsidRPr="00783A9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A5EBF44" w14:textId="77777777" w:rsidR="000654CE" w:rsidRPr="00783A98" w:rsidRDefault="000654CE" w:rsidP="000654CE">
      <w:pPr>
        <w:pStyle w:val="ListParagraph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b/>
          <w:color w:val="000000"/>
          <w:sz w:val="24"/>
          <w:szCs w:val="24"/>
        </w:rPr>
      </w:pPr>
      <w:r w:rsidRPr="00783A9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Frameworks &amp; Libraries: </w:t>
      </w:r>
      <w:r w:rsidRPr="00783A9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PyTorch, Keras, </w:t>
      </w:r>
      <w:r w:rsidRPr="00783A98">
        <w:rPr>
          <w:rFonts w:ascii="Times New Roman" w:eastAsia="Times New Roman" w:hAnsi="Times New Roman" w:cs="Times New Roman"/>
          <w:sz w:val="24"/>
          <w:szCs w:val="24"/>
        </w:rPr>
        <w:t>Node.js, React.js, Next.js, Express.js</w:t>
      </w:r>
    </w:p>
    <w:p w14:paraId="4FDC8D03" w14:textId="77777777" w:rsidR="000654CE" w:rsidRPr="00783A98" w:rsidRDefault="000654CE" w:rsidP="000654CE">
      <w:pPr>
        <w:pStyle w:val="ListParagraph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b/>
          <w:color w:val="000000"/>
          <w:sz w:val="24"/>
          <w:szCs w:val="24"/>
        </w:rPr>
      </w:pPr>
      <w:r w:rsidRPr="00783A9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Web Technologies: </w:t>
      </w:r>
      <w:r w:rsidRPr="00783A98">
        <w:rPr>
          <w:rFonts w:ascii="Times New Roman" w:eastAsia="Times New Roman" w:hAnsi="Times New Roman" w:cs="Times New Roman"/>
          <w:sz w:val="24"/>
          <w:szCs w:val="24"/>
        </w:rPr>
        <w:t>HTML5, CSS3, Tailwind CSS, Bootstrap, jQuery, RESTful APIs</w:t>
      </w:r>
    </w:p>
    <w:p w14:paraId="5B1A88DA" w14:textId="77777777" w:rsidR="000654CE" w:rsidRPr="00783A98" w:rsidRDefault="000654CE" w:rsidP="000654CE">
      <w:pPr>
        <w:pStyle w:val="ListParagraph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b/>
          <w:color w:val="000000"/>
          <w:sz w:val="24"/>
          <w:szCs w:val="24"/>
        </w:rPr>
      </w:pPr>
      <w:r w:rsidRPr="00783A9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Tools &amp; Platforms: </w:t>
      </w:r>
      <w:r w:rsidRPr="00783A98">
        <w:rPr>
          <w:rFonts w:ascii="Times New Roman" w:eastAsia="Times New Roman" w:hAnsi="Times New Roman" w:cs="Times New Roman"/>
          <w:color w:val="000000"/>
          <w:sz w:val="24"/>
          <w:szCs w:val="24"/>
        </w:rPr>
        <w:t>Postman, SQL, Git, Github</w:t>
      </w:r>
    </w:p>
    <w:p w14:paraId="2400E817" w14:textId="77777777" w:rsidR="000654CE" w:rsidRPr="00783A98" w:rsidRDefault="000654CE" w:rsidP="000654CE">
      <w:pPr>
        <w:pStyle w:val="ListParagraph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b/>
          <w:color w:val="000000"/>
          <w:sz w:val="24"/>
          <w:szCs w:val="24"/>
        </w:rPr>
      </w:pPr>
      <w:r w:rsidRPr="00783A9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Databases: </w:t>
      </w:r>
      <w:r w:rsidRPr="00783A98">
        <w:rPr>
          <w:rFonts w:ascii="Times New Roman" w:eastAsia="Times New Roman" w:hAnsi="Times New Roman" w:cs="Times New Roman"/>
          <w:sz w:val="24"/>
          <w:szCs w:val="24"/>
        </w:rPr>
        <w:t>MySQL, MongoDB</w:t>
      </w:r>
    </w:p>
    <w:p w14:paraId="2C9CEBB1" w14:textId="77777777" w:rsidR="000654CE" w:rsidRPr="00783A98" w:rsidRDefault="000654CE" w:rsidP="000654CE">
      <w:pPr>
        <w:pStyle w:val="ListParagraph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b/>
          <w:color w:val="000000"/>
          <w:sz w:val="24"/>
          <w:szCs w:val="24"/>
        </w:rPr>
      </w:pPr>
      <w:r w:rsidRPr="00783A9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Research &amp; Development: </w:t>
      </w:r>
      <w:r w:rsidRPr="00783A98">
        <w:rPr>
          <w:rFonts w:ascii="Times New Roman" w:eastAsia="Times New Roman" w:hAnsi="Times New Roman" w:cs="Times New Roman"/>
          <w:color w:val="000000"/>
          <w:sz w:val="24"/>
          <w:szCs w:val="24"/>
        </w:rPr>
        <w:t>Implementation-based Research,</w:t>
      </w:r>
      <w:r w:rsidRPr="00783A98">
        <w:rPr>
          <w:rFonts w:ascii="Times New Roman" w:eastAsia="Times New Roman" w:hAnsi="Times New Roman" w:cs="Times New Roman"/>
          <w:sz w:val="24"/>
          <w:szCs w:val="24"/>
        </w:rPr>
        <w:t xml:space="preserve"> Review Paper Writing</w:t>
      </w:r>
      <w:r w:rsidRPr="00783A98">
        <w:rPr>
          <w:rFonts w:ascii="Times New Roman" w:eastAsia="Times New Roman" w:hAnsi="Times New Roman" w:cs="Times New Roman"/>
          <w:color w:val="000000"/>
          <w:sz w:val="24"/>
          <w:szCs w:val="24"/>
        </w:rPr>
        <w:t>, Technical Writing</w:t>
      </w:r>
    </w:p>
    <w:p w14:paraId="3E3AB9F4" w14:textId="77777777" w:rsidR="000654CE" w:rsidRPr="000654CE" w:rsidRDefault="000654CE" w:rsidP="00C72398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sectPr w:rsidR="000654CE" w:rsidRPr="000654CE" w:rsidSect="00D64C0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E9B06F" w14:textId="77777777" w:rsidR="00D409A5" w:rsidRDefault="00D409A5">
      <w:pPr>
        <w:spacing w:line="240" w:lineRule="auto"/>
      </w:pPr>
      <w:r>
        <w:separator/>
      </w:r>
    </w:p>
  </w:endnote>
  <w:endnote w:type="continuationSeparator" w:id="0">
    <w:p w14:paraId="471BACCA" w14:textId="77777777" w:rsidR="00D409A5" w:rsidRDefault="00D409A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</w:font>
  <w:font w:name="Arimo">
    <w:altName w:val="Calibri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5CA9D9" w14:textId="77777777" w:rsidR="00D409A5" w:rsidRDefault="00D409A5">
      <w:pPr>
        <w:spacing w:after="0"/>
      </w:pPr>
      <w:r>
        <w:separator/>
      </w:r>
    </w:p>
  </w:footnote>
  <w:footnote w:type="continuationSeparator" w:id="0">
    <w:p w14:paraId="7477C209" w14:textId="77777777" w:rsidR="00D409A5" w:rsidRDefault="00D409A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3CC5224"/>
    <w:multiLevelType w:val="hybridMultilevel"/>
    <w:tmpl w:val="5C66227E"/>
    <w:lvl w:ilvl="0" w:tplc="6B46DBD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5E9658B"/>
    <w:multiLevelType w:val="hybridMultilevel"/>
    <w:tmpl w:val="5A12BA1E"/>
    <w:lvl w:ilvl="0" w:tplc="6B46DBD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BB2678F"/>
    <w:multiLevelType w:val="hybridMultilevel"/>
    <w:tmpl w:val="31E0DA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CE0139F"/>
    <w:multiLevelType w:val="hybridMultilevel"/>
    <w:tmpl w:val="B7CA4DAE"/>
    <w:lvl w:ilvl="0" w:tplc="6B46DBD0"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0EE21C1B"/>
    <w:multiLevelType w:val="hybridMultilevel"/>
    <w:tmpl w:val="5A4ED3EA"/>
    <w:lvl w:ilvl="0" w:tplc="6B46DBD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FF0E21"/>
    <w:multiLevelType w:val="hybridMultilevel"/>
    <w:tmpl w:val="7E1A19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3E6F19"/>
    <w:multiLevelType w:val="hybridMultilevel"/>
    <w:tmpl w:val="B7EC75A2"/>
    <w:lvl w:ilvl="0" w:tplc="6B46DBD0"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14E777A"/>
    <w:multiLevelType w:val="hybridMultilevel"/>
    <w:tmpl w:val="A5C63C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182D96"/>
    <w:multiLevelType w:val="hybridMultilevel"/>
    <w:tmpl w:val="E538348C"/>
    <w:lvl w:ilvl="0" w:tplc="6B46DBD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0242F1"/>
    <w:multiLevelType w:val="hybridMultilevel"/>
    <w:tmpl w:val="D16A61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967427"/>
    <w:multiLevelType w:val="hybridMultilevel"/>
    <w:tmpl w:val="B18A71D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C150692"/>
    <w:multiLevelType w:val="hybridMultilevel"/>
    <w:tmpl w:val="85DCC5B6"/>
    <w:lvl w:ilvl="0" w:tplc="6B46DBD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A52931"/>
    <w:multiLevelType w:val="hybridMultilevel"/>
    <w:tmpl w:val="E15621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3C7488"/>
    <w:multiLevelType w:val="hybridMultilevel"/>
    <w:tmpl w:val="BD2602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B051EF6"/>
    <w:multiLevelType w:val="hybridMultilevel"/>
    <w:tmpl w:val="1646CE1C"/>
    <w:lvl w:ilvl="0" w:tplc="835CC5EA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46F82CAA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BE34642E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CF0C9756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2C063270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60DAF87A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F6A000D2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D506E470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32544B34">
      <w:numFmt w:val="decimal"/>
      <w:lvlText w:val=""/>
      <w:lvlJc w:val="left"/>
      <w:pPr>
        <w:ind w:left="0" w:firstLine="0"/>
      </w:pPr>
    </w:lvl>
  </w:abstractNum>
  <w:abstractNum w:abstractNumId="21" w15:restartNumberingAfterBreak="0">
    <w:nsid w:val="609B6D90"/>
    <w:multiLevelType w:val="hybridMultilevel"/>
    <w:tmpl w:val="DBBEA23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64EC077F"/>
    <w:multiLevelType w:val="hybridMultilevel"/>
    <w:tmpl w:val="9DB4934A"/>
    <w:lvl w:ilvl="0" w:tplc="0DEEC56E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ABEC02A4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A118918C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417467F8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250EEC96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C9DEE41A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5E986C94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C97AD192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43B85D6E">
      <w:numFmt w:val="decimal"/>
      <w:lvlText w:val=""/>
      <w:lvlJc w:val="left"/>
      <w:pPr>
        <w:ind w:left="0" w:firstLine="0"/>
      </w:pPr>
    </w:lvl>
  </w:abstractNum>
  <w:abstractNum w:abstractNumId="23" w15:restartNumberingAfterBreak="0">
    <w:nsid w:val="75C31CE9"/>
    <w:multiLevelType w:val="hybridMultilevel"/>
    <w:tmpl w:val="0BEEEA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6632375">
    <w:abstractNumId w:val="5"/>
  </w:num>
  <w:num w:numId="2" w16cid:durableId="2050841099">
    <w:abstractNumId w:val="3"/>
  </w:num>
  <w:num w:numId="3" w16cid:durableId="1368798387">
    <w:abstractNumId w:val="2"/>
  </w:num>
  <w:num w:numId="4" w16cid:durableId="49498273">
    <w:abstractNumId w:val="4"/>
  </w:num>
  <w:num w:numId="5" w16cid:durableId="655647123">
    <w:abstractNumId w:val="1"/>
  </w:num>
  <w:num w:numId="6" w16cid:durableId="583998476">
    <w:abstractNumId w:val="0"/>
  </w:num>
  <w:num w:numId="7" w16cid:durableId="1916090314">
    <w:abstractNumId w:val="8"/>
  </w:num>
  <w:num w:numId="8" w16cid:durableId="918366128">
    <w:abstractNumId w:val="10"/>
  </w:num>
  <w:num w:numId="9" w16cid:durableId="584802010">
    <w:abstractNumId w:val="12"/>
  </w:num>
  <w:num w:numId="10" w16cid:durableId="405684043">
    <w:abstractNumId w:val="21"/>
  </w:num>
  <w:num w:numId="11" w16cid:durableId="1290210999">
    <w:abstractNumId w:val="15"/>
  </w:num>
  <w:num w:numId="12" w16cid:durableId="2042438989">
    <w:abstractNumId w:val="7"/>
  </w:num>
  <w:num w:numId="13" w16cid:durableId="1714967087">
    <w:abstractNumId w:val="9"/>
  </w:num>
  <w:num w:numId="14" w16cid:durableId="1138644812">
    <w:abstractNumId w:val="16"/>
  </w:num>
  <w:num w:numId="15" w16cid:durableId="816723179">
    <w:abstractNumId w:val="18"/>
  </w:num>
  <w:num w:numId="16" w16cid:durableId="1367217829">
    <w:abstractNumId w:val="14"/>
  </w:num>
  <w:num w:numId="17" w16cid:durableId="1478641216">
    <w:abstractNumId w:val="17"/>
  </w:num>
  <w:num w:numId="18" w16cid:durableId="1195772047">
    <w:abstractNumId w:val="23"/>
  </w:num>
  <w:num w:numId="19" w16cid:durableId="876969656">
    <w:abstractNumId w:val="11"/>
  </w:num>
  <w:num w:numId="20" w16cid:durableId="202328203">
    <w:abstractNumId w:val="6"/>
  </w:num>
  <w:num w:numId="21" w16cid:durableId="542251353">
    <w:abstractNumId w:val="13"/>
  </w:num>
  <w:num w:numId="22" w16cid:durableId="1592396433">
    <w:abstractNumId w:val="20"/>
  </w:num>
  <w:num w:numId="23" w16cid:durableId="847980751">
    <w:abstractNumId w:val="22"/>
  </w:num>
  <w:num w:numId="24" w16cid:durableId="87858588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54CE"/>
    <w:rsid w:val="0015074B"/>
    <w:rsid w:val="001A34E7"/>
    <w:rsid w:val="00232FD5"/>
    <w:rsid w:val="0029639D"/>
    <w:rsid w:val="002A572D"/>
    <w:rsid w:val="00326F90"/>
    <w:rsid w:val="00384AC5"/>
    <w:rsid w:val="003B09B2"/>
    <w:rsid w:val="003B0BA6"/>
    <w:rsid w:val="0041286C"/>
    <w:rsid w:val="00464355"/>
    <w:rsid w:val="0050223F"/>
    <w:rsid w:val="00560E10"/>
    <w:rsid w:val="005C0C1A"/>
    <w:rsid w:val="00696D40"/>
    <w:rsid w:val="00730561"/>
    <w:rsid w:val="007F1900"/>
    <w:rsid w:val="00831DC8"/>
    <w:rsid w:val="008A22AD"/>
    <w:rsid w:val="008F5A8D"/>
    <w:rsid w:val="00AA1D8D"/>
    <w:rsid w:val="00AA44BD"/>
    <w:rsid w:val="00B3640C"/>
    <w:rsid w:val="00B43230"/>
    <w:rsid w:val="00B47730"/>
    <w:rsid w:val="00BC4AF3"/>
    <w:rsid w:val="00C72398"/>
    <w:rsid w:val="00C762E5"/>
    <w:rsid w:val="00CB0664"/>
    <w:rsid w:val="00CC51B8"/>
    <w:rsid w:val="00D409A5"/>
    <w:rsid w:val="00D64C0D"/>
    <w:rsid w:val="00FC693F"/>
    <w:rsid w:val="00FE15E7"/>
    <w:rsid w:val="00FE578E"/>
    <w:rsid w:val="36A34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7616BE"/>
  <w14:defaultImageDpi w14:val="300"/>
  <w15:docId w15:val="{78905EC4-59F8-4366-A546-0B458EA31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 w:qFormat="1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  <w:style w:type="character" w:styleId="UnresolvedMention">
    <w:name w:val="Unresolved Mention"/>
    <w:basedOn w:val="DefaultParagraphFont"/>
    <w:uiPriority w:val="99"/>
    <w:semiHidden/>
    <w:unhideWhenUsed/>
    <w:rsid w:val="007305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ishvaparikh.contact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jetir.org/view?paper=JETIR250337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865</Words>
  <Characters>5747</Characters>
  <Application>Microsoft Office Word</Application>
  <DocSecurity>0</DocSecurity>
  <Lines>97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python-docx</dc:creator>
  <dc:description>generated by python-docx</dc:description>
  <cp:lastModifiedBy>MAHARSHI SHAH</cp:lastModifiedBy>
  <cp:revision>4</cp:revision>
  <dcterms:created xsi:type="dcterms:W3CDTF">2025-11-18T05:20:00Z</dcterms:created>
  <dcterms:modified xsi:type="dcterms:W3CDTF">2025-11-19T06:44:00Z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2DCE8C3E4C5C41DA8EB92BE0505C6FEE_12</vt:lpwstr>
  </property>
  <property fmtid="{D5CDD505-2E9C-101B-9397-08002B2CF9AE}" pid="4" name="GrammarlyDocumentId">
    <vt:lpwstr>f64a9163-9dd0-47a0-87f2-7800b7772445</vt:lpwstr>
  </property>
</Properties>
</file>